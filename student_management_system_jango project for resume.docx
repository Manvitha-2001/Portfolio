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2BD17">
      <w:pPr>
        <w:pStyle w:val="39"/>
      </w:pPr>
      <w:r>
        <w:t>Student Management System – Django Project Book</w:t>
      </w:r>
    </w:p>
    <w:p w14:paraId="6C689977">
      <w:pPr>
        <w:pStyle w:val="2"/>
        <w:numPr>
          <w:ilvl w:val="0"/>
          <w:numId w:val="7"/>
        </w:numPr>
      </w:pPr>
      <w:r>
        <w:t>Introduction</w:t>
      </w:r>
    </w:p>
    <w:p w14:paraId="36259704"/>
    <w:p w14:paraId="3B4AB82F">
      <w:pPr>
        <w:numPr>
          <w:numId w:val="0"/>
        </w:numPr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t>The Student Management System is a beginner-friendly Django project designed to manage student data effectively.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It helps you understand the complete flow of a Django application—from models to templates.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This project includes CRUD operations, making it ideal for learning real-world concepts.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It also teaches how to organize Django apps properly inside a project.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By completing this, you gain confidence to build larger web apps using Django.</w:t>
      </w:r>
    </w:p>
    <w:p w14:paraId="6D6EB31E">
      <w:pPr>
        <w:pStyle w:val="2"/>
        <w:numPr>
          <w:ilvl w:val="0"/>
          <w:numId w:val="8"/>
        </w:numPr>
      </w:pPr>
      <w:r>
        <w:t>Project Features</w:t>
      </w:r>
    </w:p>
    <w:p w14:paraId="4F047B1E"/>
    <w:p w14:paraId="1E6F37C9">
      <w:pPr>
        <w:numPr>
          <w:numId w:val="0"/>
        </w:numPr>
      </w:pPr>
      <w:r>
        <w:rPr>
          <w:rFonts w:ascii="SimSun" w:hAnsi="SimSun" w:eastAsia="SimSun" w:cs="SimSun"/>
          <w:sz w:val="24"/>
          <w:szCs w:val="24"/>
        </w:rPr>
        <w:t>The system allows adding new student records with essential details like name, email, course, and join date.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Users can view all students in a structured list format that is easy to understand.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Editing and deleting options provide a complete CRUD experience.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Course management helps categorize students properly.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The clean Django admin interface makes backend maintenance simple and user-friendly.</w:t>
      </w:r>
    </w:p>
    <w:p w14:paraId="5DFC03C7">
      <w:r>
        <w:t>- Add Students</w:t>
      </w:r>
    </w:p>
    <w:p w14:paraId="79E6D9CF">
      <w:r>
        <w:t>- View Students</w:t>
      </w:r>
    </w:p>
    <w:p w14:paraId="29AC64BB">
      <w:r>
        <w:t>- Edit Students</w:t>
      </w:r>
    </w:p>
    <w:p w14:paraId="5E75119E">
      <w:r>
        <w:t>- Delete Students</w:t>
      </w:r>
    </w:p>
    <w:p w14:paraId="5D99811B">
      <w:r>
        <w:t>- Course Management</w:t>
      </w:r>
    </w:p>
    <w:p w14:paraId="5060F87F">
      <w:r>
        <w:t>- Clean Django Admin UI</w:t>
      </w:r>
    </w:p>
    <w:p w14:paraId="0EC02D7D">
      <w:r>
        <w:t>- SQLite Database</w:t>
      </w:r>
    </w:p>
    <w:p w14:paraId="4E00F3C2">
      <w:pPr>
        <w:pStyle w:val="2"/>
        <w:numPr>
          <w:ilvl w:val="0"/>
          <w:numId w:val="8"/>
        </w:numPr>
        <w:ind w:left="0" w:leftChars="0" w:firstLine="0" w:firstLineChars="0"/>
      </w:pPr>
      <w:r>
        <w:t>Project Structure</w:t>
      </w:r>
    </w:p>
    <w:p w14:paraId="5AAC7271"/>
    <w:p w14:paraId="401AD10E">
      <w:pPr>
        <w:numPr>
          <w:numId w:val="0"/>
        </w:numPr>
        <w:ind w:leftChars="0"/>
      </w:pPr>
      <w:r>
        <w:rPr>
          <w:rFonts w:ascii="SimSun" w:hAnsi="SimSun" w:eastAsia="SimSun" w:cs="SimSun"/>
          <w:sz w:val="24"/>
          <w:szCs w:val="24"/>
        </w:rPr>
        <w:t>The project uses Django’s standard folder structure to keep code clean and maintainable.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20"/>
          <w:rFonts w:ascii="SimSun" w:hAnsi="SimSun" w:eastAsia="SimSun" w:cs="SimSun"/>
          <w:sz w:val="24"/>
          <w:szCs w:val="24"/>
        </w:rPr>
        <w:t>myproject/</w:t>
      </w:r>
      <w:r>
        <w:rPr>
          <w:rFonts w:ascii="SimSun" w:hAnsi="SimSun" w:eastAsia="SimSun" w:cs="SimSun"/>
          <w:sz w:val="24"/>
          <w:szCs w:val="24"/>
        </w:rPr>
        <w:t xml:space="preserve"> contains global settings and configuration files for the entire application.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20"/>
          <w:rFonts w:ascii="SimSun" w:hAnsi="SimSun" w:eastAsia="SimSun" w:cs="SimSun"/>
          <w:sz w:val="24"/>
          <w:szCs w:val="24"/>
        </w:rPr>
        <w:t>students/</w:t>
      </w:r>
      <w:r>
        <w:rPr>
          <w:rFonts w:ascii="SimSun" w:hAnsi="SimSun" w:eastAsia="SimSun" w:cs="SimSun"/>
          <w:sz w:val="24"/>
          <w:szCs w:val="24"/>
        </w:rPr>
        <w:t xml:space="preserve"> app handles all logic related to student and course management.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Models, views, URLs, and templates are separated for better organization.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This structure follows industry-level standards and prepares you for professional development</w:t>
      </w:r>
    </w:p>
    <w:p w14:paraId="77F23E4A">
      <w:r>
        <w:t>myproject/</w:t>
      </w:r>
    </w:p>
    <w:p w14:paraId="0B5B1555">
      <w:r>
        <w:t>│── manage.py</w:t>
      </w:r>
    </w:p>
    <w:p w14:paraId="5D437147">
      <w:r>
        <w:t>│── db.sqlite3</w:t>
      </w:r>
    </w:p>
    <w:p w14:paraId="0FA3AF41">
      <w:r>
        <w:t>│── myproject/</w:t>
      </w:r>
    </w:p>
    <w:p w14:paraId="681D15A7">
      <w:r>
        <w:t>│      ├── settings.py</w:t>
      </w:r>
    </w:p>
    <w:p w14:paraId="53A55540">
      <w:r>
        <w:t>│      ├── urls.py</w:t>
      </w:r>
    </w:p>
    <w:p w14:paraId="1D785ABC">
      <w:r>
        <w:t>│      └── wsgi.py</w:t>
      </w:r>
    </w:p>
    <w:p w14:paraId="2C98C30F">
      <w:r>
        <w:t>│── students/</w:t>
      </w:r>
    </w:p>
    <w:p w14:paraId="7562F88B">
      <w:r>
        <w:t xml:space="preserve">       ├── models.py</w:t>
      </w:r>
    </w:p>
    <w:p w14:paraId="60871085">
      <w:r>
        <w:t xml:space="preserve">       ├── views.py</w:t>
      </w:r>
    </w:p>
    <w:p w14:paraId="62824BD0">
      <w:r>
        <w:t xml:space="preserve">       ├── urls.py</w:t>
      </w:r>
    </w:p>
    <w:p w14:paraId="57A024F1">
      <w:r>
        <w:t xml:space="preserve">       ├── admin.py</w:t>
      </w:r>
    </w:p>
    <w:p w14:paraId="08A50DC0">
      <w:r>
        <w:t xml:space="preserve">       └── templates/students/*.html</w:t>
      </w:r>
    </w:p>
    <w:p w14:paraId="1DD21512">
      <w:pPr>
        <w:pStyle w:val="2"/>
        <w:numPr>
          <w:ilvl w:val="0"/>
          <w:numId w:val="8"/>
        </w:numPr>
        <w:ind w:left="0" w:leftChars="0" w:firstLine="0" w:firstLineChars="0"/>
      </w:pPr>
      <w:r>
        <w:t>models.py</w:t>
      </w:r>
    </w:p>
    <w:p w14:paraId="5B28127D"/>
    <w:p w14:paraId="5D5611C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>Models define the structure of data stored in the database.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20"/>
          <w:rFonts w:ascii="SimSun" w:hAnsi="SimSun" w:eastAsia="SimSun" w:cs="SimSun"/>
          <w:sz w:val="24"/>
          <w:szCs w:val="24"/>
        </w:rPr>
        <w:t>Course</w:t>
      </w:r>
      <w:r>
        <w:rPr>
          <w:rFonts w:ascii="SimSun" w:hAnsi="SimSun" w:eastAsia="SimSun" w:cs="SimSun"/>
          <w:sz w:val="24"/>
          <w:szCs w:val="24"/>
        </w:rPr>
        <w:t xml:space="preserve"> and </w:t>
      </w:r>
      <w:r>
        <w:rPr>
          <w:rStyle w:val="20"/>
          <w:rFonts w:ascii="SimSun" w:hAnsi="SimSun" w:eastAsia="SimSun" w:cs="SimSun"/>
          <w:sz w:val="24"/>
          <w:szCs w:val="24"/>
        </w:rPr>
        <w:t>Student</w:t>
      </w:r>
      <w:r>
        <w:rPr>
          <w:rFonts w:ascii="SimSun" w:hAnsi="SimSun" w:eastAsia="SimSun" w:cs="SimSun"/>
          <w:sz w:val="24"/>
          <w:szCs w:val="24"/>
        </w:rPr>
        <w:t xml:space="preserve"> models represent the main entities of this system.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ForeignKey relationships connect students to specific courses.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Each model includes fields with validation such as </w:t>
      </w:r>
      <w:r>
        <w:rPr>
          <w:rStyle w:val="20"/>
          <w:rFonts w:ascii="SimSun" w:hAnsi="SimSun" w:eastAsia="SimSun" w:cs="SimSun"/>
          <w:sz w:val="24"/>
          <w:szCs w:val="24"/>
        </w:rPr>
        <w:t>EmailField</w:t>
      </w:r>
      <w:r>
        <w:rPr>
          <w:rFonts w:ascii="SimSun" w:hAnsi="SimSun" w:eastAsia="SimSun" w:cs="SimSun"/>
          <w:sz w:val="24"/>
          <w:szCs w:val="24"/>
        </w:rPr>
        <w:t xml:space="preserve"> and </w:t>
      </w:r>
      <w:r>
        <w:rPr>
          <w:rStyle w:val="20"/>
          <w:rFonts w:ascii="SimSun" w:hAnsi="SimSun" w:eastAsia="SimSun" w:cs="SimSun"/>
          <w:sz w:val="24"/>
          <w:szCs w:val="24"/>
        </w:rPr>
        <w:t>CharField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Django automatically creates database tables based on these models</w:t>
      </w:r>
      <w:r>
        <w:rPr>
          <w:rFonts w:hint="default" w:ascii="SimSun" w:hAnsi="SimSun" w:eastAsia="SimSun" w:cs="SimSun"/>
          <w:sz w:val="24"/>
          <w:szCs w:val="24"/>
          <w:lang w:val="en-IN"/>
        </w:rPr>
        <w:t>.</w:t>
      </w:r>
    </w:p>
    <w:p w14:paraId="42411FD0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4A8B0AE">
      <w:r>
        <w:t>from django.db import models</w:t>
      </w:r>
    </w:p>
    <w:p w14:paraId="61679385"/>
    <w:p w14:paraId="43F540A6">
      <w:r>
        <w:t>class Course(models.Model):</w:t>
      </w:r>
    </w:p>
    <w:p w14:paraId="1915125F">
      <w:r>
        <w:t xml:space="preserve">    name = models.CharField(max_length=100)</w:t>
      </w:r>
    </w:p>
    <w:p w14:paraId="72E4A392"/>
    <w:p w14:paraId="63CCBE23">
      <w:r>
        <w:t xml:space="preserve">    def __str__(self):</w:t>
      </w:r>
    </w:p>
    <w:p w14:paraId="55707BB7">
      <w:r>
        <w:t xml:space="preserve">        return self.name</w:t>
      </w:r>
    </w:p>
    <w:p w14:paraId="570EE750"/>
    <w:p w14:paraId="1A190927"/>
    <w:p w14:paraId="4E83CCFF">
      <w:r>
        <w:t>class Student(models.Model):</w:t>
      </w:r>
    </w:p>
    <w:p w14:paraId="78E54FCB">
      <w:r>
        <w:t xml:space="preserve">    name = models.CharField(max_length=100)</w:t>
      </w:r>
    </w:p>
    <w:p w14:paraId="7407B6CE">
      <w:r>
        <w:t xml:space="preserve">    email = models.EmailField(unique=True)</w:t>
      </w:r>
    </w:p>
    <w:p w14:paraId="47C118E7">
      <w:r>
        <w:t xml:space="preserve">    course = models.ForeignKey(Course, on_delete=models.CASCADE)</w:t>
      </w:r>
    </w:p>
    <w:p w14:paraId="5C6E5AEC">
      <w:r>
        <w:t xml:space="preserve">    joined_date = models.DateField()</w:t>
      </w:r>
    </w:p>
    <w:p w14:paraId="1317B4BA"/>
    <w:p w14:paraId="4B426850">
      <w:r>
        <w:t xml:space="preserve">    def __str__(self):</w:t>
      </w:r>
    </w:p>
    <w:p w14:paraId="7907BE42">
      <w:r>
        <w:t xml:space="preserve">        return self.name</w:t>
      </w:r>
    </w:p>
    <w:p w14:paraId="09566FE8"/>
    <w:p w14:paraId="7C4CA5BC">
      <w:pPr>
        <w:pStyle w:val="2"/>
        <w:numPr>
          <w:ilvl w:val="0"/>
          <w:numId w:val="8"/>
        </w:numPr>
        <w:ind w:left="0" w:leftChars="0" w:firstLine="0" w:firstLineChars="0"/>
      </w:pPr>
      <w:r>
        <w:t>admin.py</w:t>
      </w:r>
    </w:p>
    <w:p w14:paraId="21791B56"/>
    <w:p w14:paraId="294DC0B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>The Django admin panel is used to manage app data without writing extra code.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20"/>
          <w:rFonts w:ascii="SimSun" w:hAnsi="SimSun" w:eastAsia="SimSun" w:cs="SimSun"/>
          <w:sz w:val="24"/>
          <w:szCs w:val="24"/>
        </w:rPr>
        <w:t>Student</w:t>
      </w:r>
      <w:r>
        <w:rPr>
          <w:rStyle w:val="20"/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Style w:val="20"/>
          <w:rFonts w:ascii="SimSun" w:hAnsi="SimSun" w:eastAsia="SimSun" w:cs="SimSun"/>
          <w:sz w:val="24"/>
          <w:szCs w:val="24"/>
        </w:rPr>
        <w:t>Admin</w:t>
      </w:r>
      <w:r>
        <w:rPr>
          <w:rFonts w:ascii="SimSun" w:hAnsi="SimSun" w:eastAsia="SimSun" w:cs="SimSun"/>
          <w:sz w:val="24"/>
          <w:szCs w:val="24"/>
        </w:rPr>
        <w:t xml:space="preserve"> customizes how students appear in the admin dashboard.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Features like search, filters, and list display make navigation easy.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Both Student and Course models are registered to appear in the admin.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This helps achieve a neatly organized backend system</w:t>
      </w:r>
      <w:r>
        <w:rPr>
          <w:rFonts w:hint="default" w:ascii="SimSun" w:hAnsi="SimSun" w:eastAsia="SimSun" w:cs="SimSun"/>
          <w:sz w:val="24"/>
          <w:szCs w:val="24"/>
          <w:lang w:val="en-IN"/>
        </w:rPr>
        <w:t>.</w:t>
      </w:r>
    </w:p>
    <w:p w14:paraId="6B16AAF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85701FD">
      <w:r>
        <w:t>from django.contrib import admin</w:t>
      </w:r>
    </w:p>
    <w:p w14:paraId="6B82EA27">
      <w:r>
        <w:t>from .models import Student, Course</w:t>
      </w:r>
    </w:p>
    <w:p w14:paraId="30A630FB"/>
    <w:p w14:paraId="33E0270D">
      <w:r>
        <w:t>@admin.register(Student)</w:t>
      </w:r>
    </w:p>
    <w:p w14:paraId="0F6C6038">
      <w:r>
        <w:t>class StudentAdmin(admin.ModelAdmin):</w:t>
      </w:r>
    </w:p>
    <w:p w14:paraId="0B42AF11">
      <w:r>
        <w:t xml:space="preserve">    list_display = ("name", "email", "course", "joined_date")</w:t>
      </w:r>
    </w:p>
    <w:p w14:paraId="13CB21FF">
      <w:r>
        <w:t xml:space="preserve">    search_fields = ("name", "email")</w:t>
      </w:r>
    </w:p>
    <w:p w14:paraId="4ACB991A">
      <w:r>
        <w:t xml:space="preserve">    list_filter = ("course",)</w:t>
      </w:r>
    </w:p>
    <w:p w14:paraId="7DE0D72F"/>
    <w:p w14:paraId="304FE241"/>
    <w:p w14:paraId="70658E8A">
      <w:r>
        <w:t>admin.site.register(Course)</w:t>
      </w:r>
    </w:p>
    <w:p w14:paraId="06C2B028"/>
    <w:p w14:paraId="4C19531E">
      <w:pPr>
        <w:pStyle w:val="2"/>
        <w:numPr>
          <w:ilvl w:val="0"/>
          <w:numId w:val="8"/>
        </w:numPr>
        <w:ind w:left="0" w:leftChars="0" w:firstLine="0" w:firstLineChars="0"/>
      </w:pPr>
      <w:r>
        <w:t>views.py</w:t>
      </w:r>
    </w:p>
    <w:p w14:paraId="0C408D6F">
      <w:pPr>
        <w:pStyle w:val="35"/>
        <w:keepNext w:val="0"/>
        <w:keepLines w:val="0"/>
        <w:widowControl/>
        <w:suppressLineNumbers w:val="0"/>
      </w:pPr>
      <w:r>
        <w:t>Views handle the logic between models and templates.</w:t>
      </w:r>
      <w:r>
        <w:br w:type="textWrapping"/>
      </w:r>
      <w:r>
        <w:rPr>
          <w:rStyle w:val="20"/>
        </w:rPr>
        <w:t>student_list</w:t>
      </w:r>
      <w:r>
        <w:t xml:space="preserve"> fetches all students from the database and displays them.</w:t>
      </w:r>
      <w:r>
        <w:br w:type="textWrapping"/>
      </w:r>
      <w:r>
        <w:rPr>
          <w:rStyle w:val="20"/>
        </w:rPr>
        <w:t>student_add</w:t>
      </w:r>
      <w:r>
        <w:t xml:space="preserve"> manages the form submission for adding a student.</w:t>
      </w:r>
      <w:r>
        <w:br w:type="textWrapping"/>
      </w:r>
      <w:r>
        <w:t>POST requests handle saving data, while GET requests load the form.</w:t>
      </w:r>
      <w:r>
        <w:br w:type="textWrapping"/>
      </w:r>
      <w:r>
        <w:t>This separation teaches you how Django processes web requests.</w:t>
      </w:r>
    </w:p>
    <w:p w14:paraId="7915C723">
      <w:pPr>
        <w:numPr>
          <w:numId w:val="0"/>
        </w:numPr>
        <w:ind w:leftChars="0"/>
      </w:pPr>
    </w:p>
    <w:p w14:paraId="28B25F18">
      <w:r>
        <w:t>from django.shortcuts import render, redirect, get_object_or_404</w:t>
      </w:r>
    </w:p>
    <w:p w14:paraId="126CBC35">
      <w:r>
        <w:t>from .models import Student, Course</w:t>
      </w:r>
    </w:p>
    <w:p w14:paraId="52EF1D1E"/>
    <w:p w14:paraId="6901953A">
      <w:r>
        <w:t>def student_list(request):</w:t>
      </w:r>
    </w:p>
    <w:p w14:paraId="279569A9">
      <w:r>
        <w:t xml:space="preserve">    students = Student.objects.all()</w:t>
      </w:r>
    </w:p>
    <w:p w14:paraId="26E7AEE4">
      <w:r>
        <w:t xml:space="preserve">    return render(request, "students/student_list.html", {"students": students})</w:t>
      </w:r>
    </w:p>
    <w:p w14:paraId="36B0E978"/>
    <w:p w14:paraId="2E1E25B4"/>
    <w:p w14:paraId="65F9C0CA">
      <w:r>
        <w:t>def student_add(request):</w:t>
      </w:r>
    </w:p>
    <w:p w14:paraId="504B3BAD">
      <w:r>
        <w:t xml:space="preserve">    if request.method == "POST":</w:t>
      </w:r>
    </w:p>
    <w:p w14:paraId="62092F72">
      <w:r>
        <w:t xml:space="preserve">        name = request.POST["name"]</w:t>
      </w:r>
    </w:p>
    <w:p w14:paraId="721F05A5">
      <w:r>
        <w:t xml:space="preserve">        email = request.POST["email"]</w:t>
      </w:r>
    </w:p>
    <w:p w14:paraId="644346C1">
      <w:r>
        <w:t xml:space="preserve">        course_id = request.POST["course"]</w:t>
      </w:r>
    </w:p>
    <w:p w14:paraId="42842E6D">
      <w:r>
        <w:t xml:space="preserve">        joined_date = request.POST["joined_date"]</w:t>
      </w:r>
    </w:p>
    <w:p w14:paraId="240A8421"/>
    <w:p w14:paraId="53FE2A37">
      <w:r>
        <w:t xml:space="preserve">        course = Course.objects.get(id=course_id)</w:t>
      </w:r>
    </w:p>
    <w:p w14:paraId="2FC924A6"/>
    <w:p w14:paraId="6E944279">
      <w:r>
        <w:t xml:space="preserve">        Student.objects.create(</w:t>
      </w:r>
    </w:p>
    <w:p w14:paraId="0740F1BC">
      <w:r>
        <w:t xml:space="preserve">            name=name, email=email, course=course, joined_date=joined_date</w:t>
      </w:r>
    </w:p>
    <w:p w14:paraId="60A406FF">
      <w:r>
        <w:t xml:space="preserve">        )</w:t>
      </w:r>
    </w:p>
    <w:p w14:paraId="75E0A39D">
      <w:r>
        <w:t xml:space="preserve">        return redirect("student_list")</w:t>
      </w:r>
    </w:p>
    <w:p w14:paraId="11A763F2"/>
    <w:p w14:paraId="07B36451">
      <w:r>
        <w:t xml:space="preserve">    courses = Course.objects.all()</w:t>
      </w:r>
    </w:p>
    <w:p w14:paraId="3C1327A1">
      <w:r>
        <w:t xml:space="preserve">    return render(request, "students/student_add.html", {"courses": courses})</w:t>
      </w:r>
    </w:p>
    <w:p w14:paraId="000B752E"/>
    <w:p w14:paraId="731C0C6E">
      <w:pPr>
        <w:pStyle w:val="2"/>
        <w:numPr>
          <w:ilvl w:val="0"/>
          <w:numId w:val="8"/>
        </w:numPr>
        <w:ind w:left="0" w:leftChars="0" w:firstLine="0" w:firstLineChars="0"/>
      </w:pPr>
      <w:r>
        <w:t>urls.py</w:t>
      </w:r>
    </w:p>
    <w:p w14:paraId="371C49E5"/>
    <w:p w14:paraId="4514E45A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 URL configuration connects browser requests to the correct views.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Each path defines a specific functionality within the application.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The home page displays the student list by default.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20"/>
          <w:rFonts w:ascii="SimSun" w:hAnsi="SimSun" w:eastAsia="SimSun" w:cs="SimSun"/>
          <w:sz w:val="24"/>
          <w:szCs w:val="24"/>
        </w:rPr>
        <w:t>/add/</w:t>
      </w:r>
      <w:r>
        <w:rPr>
          <w:rFonts w:ascii="SimSun" w:hAnsi="SimSun" w:eastAsia="SimSun" w:cs="SimSun"/>
          <w:sz w:val="24"/>
          <w:szCs w:val="24"/>
        </w:rPr>
        <w:t xml:space="preserve"> route loads the student registration form.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This shows how Django maps URL patterns to Python functions.</w:t>
      </w:r>
    </w:p>
    <w:p w14:paraId="5F689B62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15B1188">
      <w:r>
        <w:t>from django.urls import path</w:t>
      </w:r>
    </w:p>
    <w:p w14:paraId="56200BA8">
      <w:r>
        <w:t>from . import views</w:t>
      </w:r>
    </w:p>
    <w:p w14:paraId="00135501"/>
    <w:p w14:paraId="05D493F0">
      <w:r>
        <w:t>urlpatterns = [</w:t>
      </w:r>
    </w:p>
    <w:p w14:paraId="763518D9">
      <w:r>
        <w:t xml:space="preserve">    path("", views.student_list, name="student_list"),</w:t>
      </w:r>
    </w:p>
    <w:p w14:paraId="661EE540">
      <w:r>
        <w:t xml:space="preserve">    path("add/", views.student_add, name="student_add"),</w:t>
      </w:r>
    </w:p>
    <w:p w14:paraId="1D09C165">
      <w:r>
        <w:t>]</w:t>
      </w:r>
    </w:p>
    <w:p w14:paraId="7E993397"/>
    <w:p w14:paraId="1B7EF963">
      <w:pPr>
        <w:pStyle w:val="2"/>
        <w:numPr>
          <w:ilvl w:val="0"/>
          <w:numId w:val="8"/>
        </w:numPr>
        <w:ind w:left="0" w:leftChars="0" w:firstLine="0" w:firstLineChars="0"/>
      </w:pPr>
      <w:r>
        <w:t>Templates</w:t>
      </w:r>
    </w:p>
    <w:p w14:paraId="654D187C">
      <w:pPr>
        <w:pStyle w:val="2"/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>Templates are responsible for displaying HTML pages to the user.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They help separate design (UI) from logic (views).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The project has pages for listing students and adding new ones.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Templates use Django Template Language (DTL) for dynamic data.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Good template organization makes the frontend clean and professional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. </w:t>
      </w:r>
    </w:p>
    <w:p w14:paraId="2B31083F">
      <w:pPr>
        <w:pStyle w:val="2"/>
        <w:numPr>
          <w:numId w:val="0"/>
        </w:numPr>
        <w:ind w:leftChars="0"/>
        <w:rPr>
          <w:rFonts w:hint="default"/>
          <w:lang w:val="en-IN"/>
        </w:rPr>
      </w:pPr>
      <w:r>
        <w:t>Conclusion</w:t>
      </w:r>
      <w:r>
        <w:rPr>
          <w:rFonts w:hint="default"/>
          <w:lang w:val="en-IN"/>
        </w:rPr>
        <w:t>.</w:t>
      </w:r>
    </w:p>
    <w:p w14:paraId="1FA8153D">
      <w:pPr>
        <w:numPr>
          <w:numId w:val="0"/>
        </w:numPr>
        <w:ind w:leftChars="0"/>
      </w:pPr>
    </w:p>
    <w:p w14:paraId="18960788">
      <w:pPr>
        <w:rPr>
          <w:rFonts w:hint="default"/>
          <w:lang w:val="en-IN"/>
        </w:rPr>
      </w:pPr>
      <w:r>
        <w:rPr>
          <w:rFonts w:hint="default" w:ascii="Arial" w:hAnsi="Arial" w:eastAsia="Arial" w:cs="Arial"/>
          <w:color w:val="000000"/>
          <w:sz w:val="20"/>
          <w:szCs w:val="24"/>
          <w:lang w:val="en-US" w:eastAsia="en-US" w:bidi="ar"/>
        </w:rPr>
        <w:t>This project demonstrates core Django concepts — models, views, templates, forms, and CRUD operations</w:t>
      </w:r>
      <w:r>
        <w:rPr>
          <w:rFonts w:hint="default" w:ascii="Arial" w:hAnsi="Arial" w:eastAsia="Arial" w:cs="Arial"/>
          <w:color w:val="000000"/>
          <w:sz w:val="20"/>
          <w:szCs w:val="24"/>
          <w:lang w:val="en-IN" w:eastAsia="en-US" w:bidi="ar"/>
        </w:rPr>
        <w:t>.</w:t>
      </w:r>
      <w:r>
        <w:rPr>
          <w:rFonts w:ascii="SimSun" w:hAnsi="SimSun" w:eastAsia="SimSun" w:cs="SimSun"/>
          <w:sz w:val="24"/>
          <w:szCs w:val="24"/>
        </w:rPr>
        <w:t>This Student Management System project is an excellent starting point for Django beginners.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It covers essential concepts like models, views, URLs, templates, and CRUD operations.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The project demonstrates how to structure a Django app efficiently.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It also helps build confidence for developing real-time applications.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9E60A7"/>
    <w:multiLevelType w:val="singleLevel"/>
    <w:tmpl w:val="989E60A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54272C5"/>
    <w:multiLevelType w:val="singleLevel"/>
    <w:tmpl w:val="254272C5"/>
    <w:lvl w:ilvl="0" w:tentative="0">
      <w:start w:val="2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918EC"/>
    <w:rsid w:val="6D965E0F"/>
    <w:rsid w:val="7961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Calibri" w:hAnsi="Calibri" w:cs="Times New Roman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allad</cp:lastModifiedBy>
  <dcterms:modified xsi:type="dcterms:W3CDTF">2025-11-26T06:22:07Z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E317CE0C3BFD43DFB437594FCF416675_13</vt:lpwstr>
  </property>
</Properties>
</file>